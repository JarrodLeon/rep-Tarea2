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E7CC35">
      <w:pPr>
        <w:pStyle w:val="35"/>
        <w:jc w:val="center"/>
      </w:pPr>
      <w:r>
        <w:t>Investigación sobre SEO</w:t>
      </w:r>
    </w:p>
    <w:p w14:paraId="191B1565"/>
    <w:p w14:paraId="725BE6DD"/>
    <w:p w14:paraId="7D5F2E53">
      <w:pPr>
        <w:jc w:val="center"/>
      </w:pPr>
      <w:r>
        <w:t>Carrera: Ingeniería del Software – ISW</w:t>
      </w:r>
    </w:p>
    <w:p w14:paraId="4EA2D187">
      <w:pPr>
        <w:jc w:val="center"/>
      </w:pPr>
    </w:p>
    <w:p w14:paraId="65F924FA">
      <w:pPr>
        <w:jc w:val="center"/>
      </w:pPr>
    </w:p>
    <w:p w14:paraId="0C3BC55A">
      <w:pPr>
        <w:jc w:val="center"/>
      </w:pPr>
      <w:r>
        <w:t>Curso: ISW-512 Diseño de Aplicaciones Web</w:t>
      </w:r>
    </w:p>
    <w:p w14:paraId="1398690F">
      <w:pPr>
        <w:jc w:val="center"/>
      </w:pPr>
    </w:p>
    <w:p w14:paraId="5D72378F">
      <w:pPr>
        <w:jc w:val="center"/>
      </w:pPr>
    </w:p>
    <w:p w14:paraId="50DD9EC6">
      <w:pPr>
        <w:jc w:val="center"/>
      </w:pPr>
      <w:r>
        <w:t>Tarea: 1</w:t>
      </w:r>
    </w:p>
    <w:p w14:paraId="63EB3BDC">
      <w:pPr>
        <w:jc w:val="center"/>
      </w:pPr>
    </w:p>
    <w:p w14:paraId="1822A6C3">
      <w:pPr>
        <w:jc w:val="center"/>
      </w:pPr>
    </w:p>
    <w:p w14:paraId="5A105573">
      <w:pPr>
        <w:jc w:val="center"/>
      </w:pPr>
      <w:r>
        <w:t>Profesor: Mit. Sergio González Salazar</w:t>
      </w:r>
    </w:p>
    <w:p w14:paraId="602E76CD">
      <w:pPr>
        <w:jc w:val="center"/>
        <w:rPr>
          <w:rFonts w:hint="default"/>
          <w:lang w:val="en-US"/>
        </w:rPr>
      </w:pPr>
    </w:p>
    <w:p w14:paraId="1173C346">
      <w:pPr>
        <w:jc w:val="center"/>
        <w:rPr>
          <w:rFonts w:hint="default"/>
          <w:lang w:val="en-US"/>
        </w:rPr>
      </w:pPr>
    </w:p>
    <w:p w14:paraId="36DFF443">
      <w:pPr>
        <w:jc w:val="center"/>
        <w:rPr>
          <w:rFonts w:hint="default"/>
          <w:lang w:val="es-CR"/>
        </w:rPr>
      </w:pPr>
      <w:r>
        <w:t xml:space="preserve">Estudiante: </w:t>
      </w:r>
      <w:r>
        <w:rPr>
          <w:rFonts w:hint="default"/>
          <w:lang w:val="en-US"/>
        </w:rPr>
        <w:t>Jarrod Le</w:t>
      </w:r>
      <w:r>
        <w:rPr>
          <w:rFonts w:hint="default"/>
          <w:lang w:val="es-CR"/>
        </w:rPr>
        <w:t>ón Garita</w:t>
      </w:r>
    </w:p>
    <w:p w14:paraId="752C2979">
      <w:r>
        <w:br w:type="page"/>
      </w:r>
    </w:p>
    <w:p w14:paraId="654E9C42">
      <w:pPr>
        <w:pStyle w:val="2"/>
      </w:pPr>
      <w:r>
        <w:rPr>
          <w:rFonts w:hint="default"/>
          <w:lang w:val="en-US"/>
        </w:rPr>
        <w:t>T</w:t>
      </w:r>
      <w:r>
        <w:t>emas a tratar</w:t>
      </w:r>
    </w:p>
    <w:p w14:paraId="54F1BA40">
      <w:r>
        <w:t>1. ¿Qué es SEO y cuál es su objetivo principal?</w:t>
      </w:r>
    </w:p>
    <w:p w14:paraId="2DE80639">
      <w:r>
        <w:t>2. Funcionamiento de los motores de búsqueda y papel del SEO</w:t>
      </w:r>
    </w:p>
    <w:p w14:paraId="21FB8B15">
      <w:r>
        <w:t>3. Importancia de las palabras clave</w:t>
      </w:r>
    </w:p>
    <w:p w14:paraId="0B565197">
      <w:r>
        <w:t>4. Contenido y calidad en SEO</w:t>
      </w:r>
    </w:p>
    <w:p w14:paraId="3E96079D">
      <w:r>
        <w:t>5. Factores técnicos y de contenido que afectan al SEO</w:t>
      </w:r>
    </w:p>
    <w:p w14:paraId="2028B859"/>
    <w:p w14:paraId="229F47A8">
      <w:pPr>
        <w:pStyle w:val="2"/>
        <w:rPr>
          <w:rFonts w:hint="default"/>
          <w:lang w:val="es-CR"/>
        </w:rPr>
      </w:pPr>
      <w:r>
        <w:rPr>
          <w:rFonts w:hint="default"/>
          <w:lang w:val="es-CR"/>
        </w:rPr>
        <w:t>Link al HTML</w:t>
      </w:r>
    </w:p>
    <w:p w14:paraId="3DA2E041">
      <w:bookmarkStart w:id="0" w:name="_GoBack"/>
      <w:r>
        <w:rPr>
          <w:rFonts w:hint="default"/>
        </w:rPr>
        <w:t>https://tarea1jlg.w3spaces.com/Tarea1/index.html</w:t>
      </w:r>
      <w:r>
        <w:br w:type="page"/>
      </w:r>
    </w:p>
    <w:bookmarkEnd w:id="0"/>
    <w:p w14:paraId="0DBCDF52">
      <w:pPr>
        <w:pStyle w:val="2"/>
      </w:pPr>
      <w:r>
        <w:t>Desarrollo del tema</w:t>
      </w:r>
    </w:p>
    <w:p w14:paraId="60FC29CF">
      <w:pPr>
        <w:pStyle w:val="3"/>
      </w:pPr>
      <w:r>
        <w:t>a. ¿Qué es SEO y cuál es su objetivo principal?</w:t>
      </w:r>
    </w:p>
    <w:p w14:paraId="42EA81AA">
      <w:r>
        <w:t>SEO (Search Engine Optimization) es el conjunto de técnicas y estrategias utilizadas para mejorar la visibilidad de un sitio web en los resultados orgánicos de los motores de búsqueda. Su objetivo principal es aumentar el tráfico web de forma natural, logrando que el sitio aparezca en las primeras posiciones de búsqueda.</w:t>
      </w:r>
    </w:p>
    <w:p w14:paraId="3D623F44">
      <w:pPr>
        <w:pStyle w:val="3"/>
      </w:pPr>
      <w:r>
        <w:t>b. ¿Cómo funcionan los motores de búsqueda y cuál es el papel del SEO?</w:t>
      </w:r>
    </w:p>
    <w:p w14:paraId="65673025">
      <w:r>
        <w:t>Los motores de búsqueda funcionan mediante tres procesos principales: rastreo, indexación y ranking. El SEO ayuda a optimizar un sitio web para que los motores puedan rastrearlo fácilmente, comprender su contenido e indexarlo correctamente, mejorando así su posicionamiento.</w:t>
      </w:r>
    </w:p>
    <w:p w14:paraId="09978F8F">
      <w:pPr>
        <w:pStyle w:val="3"/>
      </w:pPr>
      <w:r>
        <w:t>c. Importancia de las palabras clave</w:t>
      </w:r>
    </w:p>
    <w:p w14:paraId="0F249E2D">
      <w:r>
        <w:t>Las palabras clave son los términos que los usuarios escriben en los motores de búsqueda. Son importantes porque permiten que el contenido sea encontrado. Se utilizan en títulos, descripciones, encabezados y contenido, siempre de forma natural.</w:t>
      </w:r>
    </w:p>
    <w:p w14:paraId="2D86613A">
      <w:pPr>
        <w:pStyle w:val="3"/>
      </w:pPr>
      <w:r>
        <w:t>d. Contenido y calidad en SEO</w:t>
      </w:r>
    </w:p>
    <w:p w14:paraId="7A9EA0A8">
      <w:r>
        <w:t>El contenido de calidad es uno de los factores más importantes del SEO. Debe ser original, relevante, útil y actualizado. Los motores de búsqueda priorizan contenidos que aportan valor real a los usuarios.</w:t>
      </w:r>
    </w:p>
    <w:p w14:paraId="4617C566">
      <w:pPr>
        <w:pStyle w:val="3"/>
      </w:pPr>
      <w:r>
        <w:t>e. Factores clave que afectan al SEO</w:t>
      </w:r>
    </w:p>
    <w:p w14:paraId="3516F6BB">
      <w:r>
        <w:t>Factores técnicos: velocidad del sitio, estructura HTML, uso de etiquetas meta, diseño responsive y seguridad HTTPS.</w:t>
      </w:r>
      <w:r>
        <w:br w:type="textWrapping"/>
      </w:r>
      <w:r>
        <w:t>Factores de contenido: calidad del texto, uso correcto de palabras clave, enlaces internos y externos, y experiencia del usuario.</w:t>
      </w:r>
    </w:p>
    <w:p w14:paraId="6DD42AA1">
      <w:r>
        <w:br w:type="page"/>
      </w:r>
    </w:p>
    <w:p w14:paraId="365B6101">
      <w:pPr>
        <w:pStyle w:val="2"/>
        <w:rPr>
          <w:color w:val="376092" w:themeColor="accent1" w:themeShade="BF"/>
        </w:rPr>
      </w:pPr>
      <w:r>
        <w:rPr>
          <w:color w:val="376092" w:themeColor="accent1" w:themeShade="BF"/>
        </w:rPr>
        <w:t>Ejemplos prácticos</w:t>
      </w:r>
    </w:p>
    <w:p w14:paraId="65895A56">
      <w:r>
        <w:t>Un ejemplo de SEO es el uso correcto de la etiqueta &lt;title&gt; y &lt;meta description&gt; en HTML, lo cual ayuda a mejorar la visibilidad en los resultados de búsqueda.</w:t>
      </w:r>
      <w:r>
        <w:br w:type="textWrapping"/>
      </w:r>
      <w:r>
        <w:br w:type="textWrapping"/>
      </w:r>
      <w:r>
        <w:t>Otro ejemplo es la creación de contenido optimizado usando palabras clave relevantes sin saturar el texto.</w:t>
      </w:r>
    </w:p>
    <w:p w14:paraId="3B933A63">
      <w:r>
        <w:br w:type="page"/>
      </w:r>
    </w:p>
    <w:p w14:paraId="509FDDE8">
      <w:pPr>
        <w:pStyle w:val="2"/>
      </w:pPr>
      <w:r>
        <w:t>Referencias bibliográficas</w:t>
      </w:r>
    </w:p>
    <w:p w14:paraId="32B19435">
      <w:r>
        <w:t>W3Schools. (s.f.). SEO Tutorial. https://www.w3schools.com</w:t>
      </w:r>
    </w:p>
    <w:p w14:paraId="03E30BA0">
      <w:r>
        <w:t>Google Search Central. (s.f.). Guía de SEO para principiantes. https://developers.google.com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BA040F"/>
    <w:rsid w:val="22FC17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jarro</cp:lastModifiedBy>
  <dcterms:modified xsi:type="dcterms:W3CDTF">2026-01-27T18:42:06Z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F9CF0B53F2E641D988772672C76D0F40_13</vt:lpwstr>
  </property>
</Properties>
</file>